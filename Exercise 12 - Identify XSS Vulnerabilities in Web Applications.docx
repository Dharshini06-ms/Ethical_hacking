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BE8A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 xml:space="preserve">Sree Dharshini M 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>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65F18045">
      <w:pPr>
        <w:pStyle w:val="2"/>
      </w:pPr>
      <w:r>
        <w:t>Exercise 12 Identify XSS Vulnerabilities in Web Applications</w:t>
      </w:r>
    </w:p>
    <w:p w14:paraId="0DA773C3"/>
    <w:p w14:paraId="7BC65A8F">
      <w:r>
        <w:t>Aim:</w:t>
      </w:r>
    </w:p>
    <w:p w14:paraId="358CE5A2">
      <w:r>
        <w:t>To learn how to identify and experiment with Cross-Site Scripting (XSS) vulnerabilities (reflected,</w:t>
      </w:r>
    </w:p>
    <w:p w14:paraId="13619CA1">
      <w:r>
        <w:t>stored, and DOM-based) using a controlled environment: XAMPP + DVWA</w:t>
      </w:r>
    </w:p>
    <w:p w14:paraId="2D0E2756">
      <w:r>
        <w:t>Stored XSS:</w:t>
      </w:r>
    </w:p>
    <w:p w14:paraId="3DB55ED5">
      <w:r>
        <w:t>Malicious script submitted by an attacker is saved on the server (database, comments, profile fields)</w:t>
      </w:r>
    </w:p>
    <w:p w14:paraId="76FACD34">
      <w:r>
        <w:t>and later served to other users unencoded.</w:t>
      </w:r>
    </w:p>
    <w:p w14:paraId="7F26FAA2">
      <w:r>
        <w:t>Department of Computer Science and Engineering (Cyber Security)/CR23331</w:t>
      </w:r>
    </w:p>
    <w:p w14:paraId="2F299A33">
      <w:r>
        <w:t>It is saved there.</w:t>
      </w:r>
    </w:p>
    <w:p w14:paraId="4AB48E85">
      <w:r>
        <w:t>Go to the XSS (Stored) module or any DVWA page that stores user-submitted content (comments,</w:t>
      </w:r>
    </w:p>
    <w:p w14:paraId="46B6FED2">
      <w:r>
        <w:t>guestbook, profile fields).</w:t>
      </w:r>
    </w:p>
    <w:p w14:paraId="3EA53C21">
      <w:r>
        <w:t>In the input area, submit a payload such as:</w:t>
      </w:r>
    </w:p>
    <w:p w14:paraId="26D1F621">
      <w:r>
        <w:t>&lt;script&gt;alert('Stored XSS')&lt;/script&gt;</w:t>
      </w:r>
    </w:p>
    <w:p w14:paraId="7D97237B">
      <w:r>
        <w:t>Submit and then navigate (or open a new browser session) to the page that renders stored entries.</w:t>
      </w:r>
    </w:p>
    <w:p w14:paraId="0BF42DDF">
      <w:r>
        <w:t>Session Hijacking:</w:t>
      </w:r>
    </w:p>
    <w:p w14:paraId="065C551D">
      <w:r>
        <w:t>Department of Computer Science and Engineering (Cyber Security)/CR23331</w:t>
      </w:r>
    </w:p>
    <w:p w14:paraId="247B36DD">
      <w:r>
        <w:t>Start PHP server</w:t>
      </w:r>
    </w:p>
    <w:p w14:paraId="3F23E9C2">
      <w:r>
        <w:t>https://tryhackme.com/room/axss</w:t>
      </w:r>
    </w:p>
    <w:p w14:paraId="68F18DAC">
      <w:r>
        <w:t>Reflected XSS:</w:t>
      </w:r>
    </w:p>
    <w:p w14:paraId="05114F78">
      <w:r>
        <w:t>User-supplied input (e.g., form field or query parameter) is immediately returned in the server’s</w:t>
      </w:r>
    </w:p>
    <w:p w14:paraId="7F8177DE">
      <w:r>
        <w:t>HTTP response without proper encoding, causing the browser to execute attacker-supplied script.</w:t>
      </w:r>
    </w:p>
    <w:p w14:paraId="09841CF5">
      <w:r>
        <w:t>Department of Computer Science and Engineering (Cyber Security)/CR23331</w:t>
      </w:r>
    </w:p>
    <w:p w14:paraId="7697A5F7">
      <w:r>
        <w:t>&lt;script&gt;alert(“XSS”)&lt;/script&gt;</w:t>
      </w:r>
    </w:p>
    <w:p w14:paraId="049FBF64">
      <w:r>
        <w:t>&lt;script&gt;alert(document.cookie)&lt;/script&gt;</w:t>
      </w:r>
    </w:p>
    <w:p w14:paraId="6989B756">
      <w:r>
        <w:t>Department of Computer Science and Engineering (Cyber Security)/CR23331</w:t>
      </w:r>
    </w:p>
    <w:p w14:paraId="56647210">
      <w:r>
        <w:t>DOM Based XSS [Document Object Model]</w:t>
      </w:r>
    </w:p>
    <w:p w14:paraId="7525A8FA">
      <w:r>
        <w:t>The vulnerability originates in client-side code: JavaScript reads untrusted data from the environment</w:t>
      </w:r>
    </w:p>
    <w:p w14:paraId="7DF7A772">
      <w:r>
        <w:t>(URL, location.hash, document.referrer, localStorage) and inserts it into the DOM in an unsafe way,</w:t>
      </w:r>
    </w:p>
    <w:p w14:paraId="6B22350C">
      <w:r>
        <w:t>without involving the server</w:t>
      </w:r>
    </w:p>
    <w:p w14:paraId="7724A4F1">
      <w:r>
        <w:t>http://127.0.0.1/DVWA/vulnerabilities/xss_d/?default=English%&lt;script&gt;alert(“youarehacked”)&lt;/scri</w:t>
      </w:r>
    </w:p>
    <w:p w14:paraId="265F59D9">
      <w:r>
        <w:t>pt&gt;</w:t>
      </w:r>
    </w:p>
    <w:p w14:paraId="220EE947">
      <w:r>
        <w:t>Medium security:</w:t>
      </w:r>
    </w:p>
    <w:p w14:paraId="7AFB0207">
      <w:r>
        <w:t>Does not allow script</w:t>
      </w:r>
    </w:p>
    <w:p w14:paraId="10FA5796">
      <w:r>
        <w:t>if (stripos ($default, "&lt;script") !== false) {</w:t>
      </w:r>
    </w:p>
    <w:p w14:paraId="2D2B043D">
      <w:r>
        <w:t xml:space="preserve">        header ("location: ?default=English");</w:t>
      </w:r>
    </w:p>
    <w:p w14:paraId="4154D6AB">
      <w:r>
        <w:t xml:space="preserve">        exit;</w:t>
      </w:r>
    </w:p>
    <w:p w14:paraId="6214A9A3">
      <w:r>
        <w:t>Hence</w:t>
      </w:r>
    </w:p>
    <w:p w14:paraId="0D6A5DC9">
      <w:r>
        <w:t>Department of Computer Science and Engineering (Cyber Security)/CR23331</w:t>
      </w:r>
    </w:p>
    <w:p w14:paraId="49923151">
      <w:r>
        <w:t>http://127.0.0.1/DVWA/vulnerabilities/xss_d/?default=English&lt;/option&gt;&lt;/select&gt;&lt;body</w:t>
      </w:r>
    </w:p>
    <w:p w14:paraId="752AD4B8">
      <w:r>
        <w:t>onload=alert(“wintheprize”)&gt;</w:t>
      </w:r>
    </w:p>
    <w:p w14:paraId="54F2F1D4">
      <w:r>
        <w:t>High:</w:t>
      </w:r>
    </w:p>
    <w:p w14:paraId="2E41B292">
      <w:r>
        <w:t>http://127.0.0.1/DVWA/vulnerabilities/xss_d/?default=English#&lt;script&gt;alert("XSS")&lt;/script&gt;</w:t>
      </w:r>
    </w:p>
    <w:p w14:paraId="16471306">
      <w:r>
        <w:t>Everything after the # is the fragment (here: &lt;script&gt;alert("XSS")&lt;/script&gt;).</w:t>
      </w:r>
    </w:p>
    <w:p w14:paraId="1889D002">
      <w:r>
        <w:t>Fragments are never sent to the server as part of the HTTP request. The browser strips them before sending the request</w:t>
      </w:r>
    </w:p>
    <w:p w14:paraId="25DE8ABF">
      <w:r>
        <w:t>line and headers.</w:t>
      </w:r>
    </w:p>
    <w:p w14:paraId="05689FF8">
      <w:r>
        <w:t>The fragment is only available client-side via location.hash (or location.href), and the browser may also scroll to an</w:t>
      </w:r>
    </w:p>
    <w:p w14:paraId="3CB67D19">
      <w:r>
        <w:t>element with the matching id on the page.</w:t>
      </w:r>
    </w:p>
    <w:p w14:paraId="3C7A07CD">
      <w:r>
        <w:t>Result:</w:t>
      </w:r>
    </w:p>
    <w:p w14:paraId="33DA0B65">
      <w:r>
        <w:t>The XSS attacks are done.</w:t>
      </w:r>
    </w:p>
    <w:p w14:paraId="4D67E3F5">
      <w:r>
        <w:t>Department of Computer Science and Engineering (Cyber Security)/CR23331</w:t>
      </w:r>
    </w:p>
    <w:p w14:paraId="0AE0C549">
      <w:pPr>
        <w:pStyle w:val="3"/>
      </w:pPr>
      <w:r>
        <w:t>Screenshots</w:t>
      </w:r>
    </w:p>
    <w:p w14:paraId="548CFA97">
      <w:r>
        <w:drawing>
          <wp:inline distT="0" distB="0" distL="114300" distR="114300">
            <wp:extent cx="5029200" cy="30918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9C32">
      <w:r>
        <w:drawing>
          <wp:inline distT="0" distB="0" distL="114300" distR="114300">
            <wp:extent cx="5029200" cy="1330960"/>
            <wp:effectExtent l="0" t="0" r="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7C65">
      <w:r>
        <w:drawing>
          <wp:inline distT="0" distB="0" distL="114300" distR="114300">
            <wp:extent cx="5029200" cy="120078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783B4">
      <w:r>
        <w:drawing>
          <wp:inline distT="0" distB="0" distL="114300" distR="114300">
            <wp:extent cx="5029200" cy="1847850"/>
            <wp:effectExtent l="0" t="0" r="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4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331C">
      <w:r>
        <w:drawing>
          <wp:inline distT="0" distB="0" distL="114300" distR="114300">
            <wp:extent cx="5029200" cy="20116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7FEE">
      <w:r>
        <w:drawing>
          <wp:inline distT="0" distB="0" distL="114300" distR="114300">
            <wp:extent cx="5029200" cy="179197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3F45">
      <w:r>
        <w:drawing>
          <wp:inline distT="0" distB="0" distL="114300" distR="114300">
            <wp:extent cx="5029200" cy="185737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9D93">
      <w:r>
        <w:drawing>
          <wp:inline distT="0" distB="0" distL="114300" distR="114300">
            <wp:extent cx="5029200" cy="1691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56A8">
      <w:r>
        <w:drawing>
          <wp:inline distT="0" distB="0" distL="114300" distR="114300">
            <wp:extent cx="5029200" cy="94170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4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F182">
      <w:r>
        <w:drawing>
          <wp:inline distT="0" distB="0" distL="114300" distR="114300">
            <wp:extent cx="5029200" cy="69151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AE7D">
      <w:r>
        <w:drawing>
          <wp:inline distT="0" distB="0" distL="114300" distR="114300">
            <wp:extent cx="5029200" cy="238442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002">
      <w:r>
        <w:drawing>
          <wp:inline distT="0" distB="0" distL="114300" distR="114300">
            <wp:extent cx="5029200" cy="171704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9C85">
      <w:r>
        <w:drawing>
          <wp:inline distT="0" distB="0" distL="114300" distR="114300">
            <wp:extent cx="5029200" cy="1681480"/>
            <wp:effectExtent l="0" t="0" r="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1E9B">
      <w:r>
        <w:drawing>
          <wp:inline distT="0" distB="0" distL="114300" distR="114300">
            <wp:extent cx="5029200" cy="168465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89FF">
      <w:r>
        <w:drawing>
          <wp:inline distT="0" distB="0" distL="114300" distR="114300">
            <wp:extent cx="5029200" cy="32689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08B5">
      <w:r>
        <w:drawing>
          <wp:inline distT="0" distB="0" distL="114300" distR="114300">
            <wp:extent cx="5029200" cy="161099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28C4">
      <w:r>
        <w:drawing>
          <wp:inline distT="0" distB="0" distL="114300" distR="114300">
            <wp:extent cx="5029200" cy="160782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8B521B"/>
    <w:rsid w:val="174278B6"/>
    <w:rsid w:val="69E90652"/>
    <w:rsid w:val="6F7D0A23"/>
    <w:rsid w:val="7E2C5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327</Words>
  <Characters>2354</Characters>
  <Lines>0</Lines>
  <Paragraphs>0</Paragraphs>
  <TotalTime>0</TotalTime>
  <ScaleCrop>false</ScaleCrop>
  <LinksUpToDate>false</LinksUpToDate>
  <CharactersWithSpaces>2672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120799EE2F3643899855D906C31D1740_13</vt:lpwstr>
  </property>
</Properties>
</file>