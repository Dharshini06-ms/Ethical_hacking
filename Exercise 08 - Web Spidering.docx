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7D8ABA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</w:rPr>
        <w:t>Sree Dharshini M</w:t>
      </w:r>
      <w:r>
        <w:rPr>
          <w:b/>
          <w:sz w:val="20"/>
        </w:rPr>
        <w:t xml:space="preserve"> |  Roll No: 241901</w:t>
      </w:r>
      <w:r>
        <w:rPr>
          <w:rFonts w:hint="default"/>
          <w:b/>
          <w:sz w:val="20"/>
          <w:lang w:val="en-IN"/>
        </w:rPr>
        <w:t>110</w:t>
      </w:r>
      <w:bookmarkStart w:id="0" w:name="_GoBack"/>
      <w:bookmarkEnd w:id="0"/>
    </w:p>
    <w:p w14:paraId="5FE43C77">
      <w:pPr>
        <w:pStyle w:val="2"/>
      </w:pPr>
      <w:r>
        <w:t>Exercise 8</w:t>
      </w:r>
      <w:r>
        <w:rPr>
          <w:rFonts w:hint="default"/>
          <w:lang w:val="en-IN"/>
        </w:rPr>
        <w:t xml:space="preserve"> </w:t>
      </w:r>
      <w:r>
        <w:t>Perform Web Spidering</w:t>
      </w:r>
    </w:p>
    <w:p w14:paraId="756D3FB4">
      <w:r>
        <w:t>Aim:</w:t>
      </w:r>
    </w:p>
    <w:p w14:paraId="7EE60226">
      <w:r>
        <w:t xml:space="preserve">      The Website Crawler (sometimes referred to as "spider") performs a technical Search</w:t>
      </w:r>
    </w:p>
    <w:p w14:paraId="35895416">
      <w:r>
        <w:t>Engine Optimization (SEO) audit by crawling your site for issues like broken links, redirects,</w:t>
      </w:r>
    </w:p>
    <w:p w14:paraId="662633E4">
      <w:r>
        <w:t>HTTP status codes, meta tags, and more. To perform web spidering on rajalakshmi.org</w:t>
      </w:r>
    </w:p>
    <w:p w14:paraId="6058D635">
      <w:r>
        <w:t>Procedure:</w:t>
      </w:r>
    </w:p>
    <w:p w14:paraId="5F7074E9">
      <w:r>
        <w:t xml:space="preserve">   1.​ Navigate to the dashboard.​</w:t>
      </w:r>
    </w:p>
    <w:p w14:paraId="2FF36EC1">
      <w:r>
        <w:t xml:space="preserve">   2.​ Click “Create Project”, and enter your website’s domain (with or without “https”)</w:t>
      </w:r>
    </w:p>
    <w:p w14:paraId="3FE6A5B4">
      <w:r>
        <w:t xml:space="preserve">   3.​ Provides an overall website score, total pages scanned, and host information</w:t>
      </w:r>
    </w:p>
    <w:p w14:paraId="259C2D6E">
      <w:r>
        <w:t xml:space="preserve">   Issues are categorized by impact:​</w:t>
      </w:r>
    </w:p>
    <w:p w14:paraId="52EA9429">
      <w:r>
        <w:t xml:space="preserve">   ●​ Criticals (high-impact issues affecting SEO)​</w:t>
      </w:r>
    </w:p>
    <w:p w14:paraId="2549E6E1">
      <w:r>
        <w:t xml:space="preserve">   ●​ Warnings (moderate impact)​</w:t>
      </w:r>
    </w:p>
    <w:p w14:paraId="3BFF6FD1">
      <w:r>
        <w:t xml:space="preserve">   ●​ Notices (recommendations)​</w:t>
      </w:r>
    </w:p>
    <w:p w14:paraId="76153DE6">
      <w:r>
        <w:t xml:space="preserve">   ●​ Opportunities (enhancements beyond baseline corrections)</w:t>
      </w:r>
    </w:p>
    <w:p w14:paraId="1727B140">
      <w:r>
        <w:t>WEB SPIDERING USING OWASP ZAP</w:t>
      </w:r>
    </w:p>
    <w:p w14:paraId="2BEB26CD">
      <w:r>
        <w:t>After Downloading the Windows(64) Installer of ZAP , run the setup​</w:t>
      </w:r>
    </w:p>
    <w:p w14:paraId="04D9FE65">
      <w:r>
        <w:t>​</w:t>
      </w:r>
    </w:p>
    <w:p w14:paraId="45E20BAF">
      <w:r>
        <w:t>After which , access the zap application</w:t>
      </w:r>
    </w:p>
    <w:p w14:paraId="26A08B0E">
      <w:r>
        <w:t>In the manual Explore option , type the url to crawl.</w:t>
      </w:r>
    </w:p>
    <w:p w14:paraId="3C396B02">
      <w:r>
        <w:t>We can also use an option called client spider , just right click the specified url in</w:t>
      </w:r>
    </w:p>
    <w:p w14:paraId="6BBC8A4F">
      <w:r>
        <w:t>the sites tab and in the attack options , click client spider</w:t>
      </w:r>
    </w:p>
    <w:p w14:paraId="57AE95E1">
      <w:r>
        <w:t>Result:</w:t>
      </w:r>
    </w:p>
    <w:p w14:paraId="43FEFBF1">
      <w:r>
        <w:t>The crawl findings has to be fixed using meaningful actions by Prioritizing with</w:t>
      </w:r>
    </w:p>
    <w:p w14:paraId="2ADBAD1D">
      <w:r>
        <w:t>Critical issues, then Warnings.</w:t>
      </w:r>
    </w:p>
    <w:p w14:paraId="246FFDCF">
      <w:pPr>
        <w:pStyle w:val="3"/>
      </w:pPr>
      <w:r>
        <w:t>Screenshots</w:t>
      </w:r>
    </w:p>
    <w:p w14:paraId="6157AF81">
      <w:r>
        <w:drawing>
          <wp:inline distT="0" distB="0" distL="114300" distR="114300">
            <wp:extent cx="5029200" cy="163893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3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7EDC6">
      <w:r>
        <w:drawing>
          <wp:inline distT="0" distB="0" distL="114300" distR="114300">
            <wp:extent cx="5029200" cy="38830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8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5EFC6">
      <w:r>
        <w:drawing>
          <wp:inline distT="0" distB="0" distL="114300" distR="114300">
            <wp:extent cx="5029200" cy="405066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5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CDF96">
      <w:r>
        <w:drawing>
          <wp:inline distT="0" distB="0" distL="114300" distR="114300">
            <wp:extent cx="5029200" cy="25850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5259">
      <w:r>
        <w:drawing>
          <wp:inline distT="0" distB="0" distL="114300" distR="114300">
            <wp:extent cx="5029200" cy="254190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634C7">
      <w:r>
        <w:drawing>
          <wp:inline distT="0" distB="0" distL="114300" distR="114300">
            <wp:extent cx="5029200" cy="2515870"/>
            <wp:effectExtent l="0" t="0" r="0" b="139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5346">
      <w:r>
        <w:drawing>
          <wp:inline distT="0" distB="0" distL="114300" distR="114300">
            <wp:extent cx="5029200" cy="248031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7C80A">
      <w:r>
        <w:drawing>
          <wp:inline distT="0" distB="0" distL="114300" distR="114300">
            <wp:extent cx="5029200" cy="2469515"/>
            <wp:effectExtent l="0" t="0" r="0" b="146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0CFAB">
      <w:r>
        <w:drawing>
          <wp:inline distT="0" distB="0" distL="114300" distR="114300">
            <wp:extent cx="5029200" cy="249491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A20B21"/>
    <w:rsid w:val="24610C3D"/>
    <w:rsid w:val="3AC06BF4"/>
    <w:rsid w:val="46C62880"/>
    <w:rsid w:val="56D05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193</Words>
  <Characters>1051</Characters>
  <Lines>0</Lines>
  <Paragraphs>0</Paragraphs>
  <TotalTime>0</TotalTime>
  <ScaleCrop>false</ScaleCrop>
  <LinksUpToDate>false</LinksUpToDate>
  <CharactersWithSpaces>1285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2026-10-14T13:43:04Z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61BCCADDAC074462B430A76455469DE6_13</vt:lpwstr>
  </property>
</Properties>
</file>