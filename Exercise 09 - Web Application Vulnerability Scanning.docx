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6090E7">
      <w:pPr>
        <w:jc w:val="right"/>
        <w:rPr>
          <w:rFonts w:hint="default"/>
          <w:lang w:val="en-IN"/>
        </w:rPr>
      </w:pPr>
      <w:r>
        <w:rPr>
          <w:rFonts w:hint="default"/>
          <w:b/>
          <w:sz w:val="20"/>
        </w:rPr>
        <w:t>Sree Dharshini M</w:t>
      </w:r>
      <w:r>
        <w:rPr>
          <w:b/>
          <w:sz w:val="20"/>
        </w:rPr>
        <w:t xml:space="preserve">  |  Roll No: 241901</w:t>
      </w:r>
      <w:r>
        <w:rPr>
          <w:rFonts w:hint="default"/>
          <w:b/>
          <w:sz w:val="20"/>
          <w:lang w:val="en-IN"/>
        </w:rPr>
        <w:t>110</w:t>
      </w:r>
      <w:bookmarkStart w:id="0" w:name="_GoBack"/>
      <w:bookmarkEnd w:id="0"/>
    </w:p>
    <w:p w14:paraId="65B8911E">
      <w:pPr>
        <w:pStyle w:val="2"/>
      </w:pPr>
      <w:r>
        <w:t>Exercise 9 Perform Web Application Vulnerability Scanning</w:t>
      </w:r>
    </w:p>
    <w:p w14:paraId="4DC4FA9E"/>
    <w:p w14:paraId="31C8D550">
      <w:r>
        <w:t>Aim:</w:t>
      </w:r>
    </w:p>
    <w:p w14:paraId="61264D32">
      <w:r>
        <w:t>To conduct automated vulnerability scanning of web applications using online or free tools, interpret</w:t>
      </w:r>
    </w:p>
    <w:p w14:paraId="4CD7410D">
      <w:r>
        <w:t>findings, and understand remediation basics.</w:t>
      </w:r>
    </w:p>
    <w:p w14:paraId="00ACDE69">
      <w:r>
        <w:t>Steps:</w:t>
      </w:r>
    </w:p>
    <w:p w14:paraId="12872B1B">
      <w:r>
        <w:t xml:space="preserve">    1.​ Use CLI tool Nikto</w:t>
      </w:r>
    </w:p>
    <w:p w14:paraId="1B642530">
      <w:r>
        <w:t xml:space="preserve">    2.​ Nikto – CLI-based web server scanner that finds dangerous files and outdated software.</w:t>
      </w:r>
    </w:p>
    <w:p w14:paraId="543C676B">
      <w:r>
        <w:t xml:space="preserve">    3.​ Nikto is a popular open-source web server scanner that performs comprehensive tests against web</w:t>
      </w:r>
    </w:p>
    <w:p w14:paraId="6A08EA42">
      <w:r>
        <w:t xml:space="preserve">        servers for multiple items</w:t>
      </w:r>
    </w:p>
    <w:p w14:paraId="6A33D1DB">
      <w:r>
        <w:t xml:space="preserve">    4.​ nikto -h http://https://demo.testfire.net/login.jsp</w:t>
      </w:r>
    </w:p>
    <w:p w14:paraId="0CEF5CAC">
      <w:r>
        <w:t xml:space="preserve">                    Perform Web Application Vulnerability Scanning</w:t>
      </w:r>
    </w:p>
    <w:p w14:paraId="0E387A9D">
      <w:r>
        <w:t>After Downloading the Windows(64) Installer of ZAP , run the setup​</w:t>
      </w:r>
    </w:p>
    <w:p w14:paraId="7EDEE592">
      <w:r>
        <w:t>​</w:t>
      </w:r>
    </w:p>
    <w:p w14:paraId="4E2E9729">
      <w:r>
        <w:t>After which , access the zap application</w:t>
      </w:r>
    </w:p>
    <w:p w14:paraId="78994312">
      <w:r>
        <w:t>In the manual Explore option , type the url to crawl.</w:t>
      </w:r>
    </w:p>
    <w:p w14:paraId="1D248AAC">
      <w:r>
        <w:t>We can also use an option called client spider , just right click the specified url in</w:t>
      </w:r>
    </w:p>
    <w:p w14:paraId="0B7E109F">
      <w:r>
        <w:t>the sites tab and in the attack options , click client spider</w:t>
      </w:r>
    </w:p>
    <w:p w14:paraId="16958B06">
      <w:r>
        <w:t>Then goto Alerts:</w:t>
      </w:r>
    </w:p>
    <w:p w14:paraId="0F2DA231">
      <w:r>
        <w:t>Step 1: Initialization</w:t>
      </w:r>
    </w:p>
    <w:p w14:paraId="2424E677">
      <w:r>
        <w:t xml:space="preserve">    ●​ Install and launch chosen scanner.​</w:t>
      </w:r>
    </w:p>
    <w:p w14:paraId="68FB20E2">
      <w:r>
        <w:t xml:space="preserve">            ○​ OWASP ZAP: Launch GUI, configure target domain.</w:t>
      </w:r>
    </w:p>
    <w:p w14:paraId="6441ECD8">
      <w:r>
        <w:t>Step 2: Run Scan</w:t>
      </w:r>
    </w:p>
    <w:p w14:paraId="2F73F8FC">
      <w:r>
        <w:t xml:space="preserve">   ●​ Start scanning:​</w:t>
      </w:r>
    </w:p>
    <w:p w14:paraId="62755F12">
      <w:r>
        <w:t xml:space="preserve">           ○​ For ZAP, run active scan after spidering.</w:t>
      </w:r>
    </w:p>
    <w:p w14:paraId="12110018">
      <w:r>
        <w:t>Step 3: Monitor</w:t>
      </w:r>
    </w:p>
    <w:p w14:paraId="6D27294B">
      <w:r>
        <w:t xml:space="preserve">   ●​ Observe scan progression and any alerts or findings in real time.​</w:t>
      </w:r>
    </w:p>
    <w:p w14:paraId="5E9216B7">
      <w:r>
        <w:t>Step 4: Review Results</w:t>
      </w:r>
    </w:p>
    <w:p w14:paraId="735ED84D">
      <w:r>
        <w:t xml:space="preserve">   ●​ ZAP: Review alerts pane (e.g., XSS, SQL injection, insecure cookies).</w:t>
      </w:r>
    </w:p>
    <w:p w14:paraId="45B0884C">
      <w:r>
        <w:t>Result: Dynamic Application Security Testing (DAST) reveals various vulnerabilities.</w:t>
      </w:r>
    </w:p>
    <w:p w14:paraId="080208E6">
      <w:pPr>
        <w:pStyle w:val="3"/>
      </w:pPr>
      <w:r>
        <w:t>Screenshots</w:t>
      </w:r>
    </w:p>
    <w:p w14:paraId="6A4B7C53">
      <w:r>
        <w:drawing>
          <wp:inline distT="0" distB="0" distL="114300" distR="114300">
            <wp:extent cx="5029200" cy="1951990"/>
            <wp:effectExtent l="0" t="0" r="0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52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FF8E9">
      <w:r>
        <w:drawing>
          <wp:inline distT="0" distB="0" distL="114300" distR="114300">
            <wp:extent cx="5029200" cy="25850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85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E64FD">
      <w:r>
        <w:drawing>
          <wp:inline distT="0" distB="0" distL="114300" distR="114300">
            <wp:extent cx="5029200" cy="254190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42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06C77">
      <w:r>
        <w:drawing>
          <wp:inline distT="0" distB="0" distL="114300" distR="114300">
            <wp:extent cx="5029200" cy="2515870"/>
            <wp:effectExtent l="0" t="0" r="0" b="139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97F1D">
      <w:r>
        <w:drawing>
          <wp:inline distT="0" distB="0" distL="114300" distR="114300">
            <wp:extent cx="5029200" cy="248031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896B6">
      <w:r>
        <w:drawing>
          <wp:inline distT="0" distB="0" distL="114300" distR="114300">
            <wp:extent cx="5029200" cy="2469515"/>
            <wp:effectExtent l="0" t="0" r="0" b="146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69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09899">
      <w:r>
        <w:drawing>
          <wp:inline distT="0" distB="0" distL="114300" distR="114300">
            <wp:extent cx="5029200" cy="249491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4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77E25">
      <w:r>
        <w:drawing>
          <wp:inline distT="0" distB="0" distL="114300" distR="114300">
            <wp:extent cx="5029200" cy="202374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2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4012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219</Words>
  <Characters>1199</Characters>
  <Lines>0</Lines>
  <Paragraphs>0</Paragraphs>
  <TotalTime>0</TotalTime>
  <ScaleCrop>false</ScaleCrop>
  <LinksUpToDate>false</LinksUpToDate>
  <CharactersWithSpaces>1493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DTT BEAST FF</cp:lastModifiedBy>
  <dcterms:modified xsi:type="dcterms:W3CDTF">2026-10-14T13:43:32Z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DD35DD1BF8C1437DB7EA150B7FE58844_13</vt:lpwstr>
  </property>
</Properties>
</file>